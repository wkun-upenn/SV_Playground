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C397F" w14:textId="2FCE5792" w:rsidR="00D6336F" w:rsidRPr="00D6336F" w:rsidRDefault="00D6336F" w:rsidP="00D6336F">
      <w:pPr>
        <w:jc w:val="center"/>
        <w:rPr>
          <w:rFonts w:eastAsia="宋体"/>
          <w:b/>
          <w:sz w:val="48"/>
          <w:szCs w:val="48"/>
          <w:lang w:eastAsia="zh-CN"/>
        </w:rPr>
      </w:pPr>
      <w:r w:rsidRPr="00D6336F">
        <w:rPr>
          <w:rFonts w:eastAsia="宋体" w:hint="eastAsia"/>
          <w:b/>
          <w:sz w:val="48"/>
          <w:szCs w:val="48"/>
          <w:lang w:eastAsia="zh-CN"/>
        </w:rPr>
        <w:t>职业风格-测评</w:t>
      </w:r>
    </w:p>
    <w:p w14:paraId="15E6D72F" w14:textId="3EF6EE2E" w:rsidR="00ED6C49" w:rsidRDefault="00000000">
      <w:pPr>
        <w:rPr>
          <w:lang w:eastAsia="zh-CN"/>
        </w:rPr>
      </w:pPr>
      <w:r>
        <w:rPr>
          <w:b/>
          <w:lang w:eastAsia="zh-CN"/>
        </w:rPr>
        <w:t>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我渴望获得成功</w:t>
      </w:r>
    </w:p>
    <w:p w14:paraId="53D9E430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913F587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DBF320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AF02025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90E1C36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D5D055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4A24CD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169DDF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5745598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B04896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817FE7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B8946F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获得赞赏能够真正地激励我</w:t>
      </w:r>
    </w:p>
    <w:p w14:paraId="7C7331C3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A48F81A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C62FDCD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CAF5AB8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E3815F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8B0803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634DC1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4ECF53E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H.</w:t>
      </w:r>
      <w:r>
        <w:rPr>
          <w:lang w:eastAsia="zh-CN"/>
        </w:rPr>
        <w:t>强烈同意</w:t>
      </w:r>
    </w:p>
    <w:p w14:paraId="3189018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00D304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501D42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234DD9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我对人们行为背后的动机非常感兴趣</w:t>
      </w:r>
    </w:p>
    <w:p w14:paraId="7124F81D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24F54D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877848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C239AD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CF6F5C1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93EBEF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72FBE2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D9EA42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A0C38A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1E6E36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1AF5DE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FB2658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我觉得掌握全部相关信息很重要</w:t>
      </w:r>
    </w:p>
    <w:p w14:paraId="19EE84A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E63B78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283E2F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8A64D5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EF1938B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54B607E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65ACD1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479C0F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DECC1F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EDABCD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88C155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11CA1F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我觉得在最后期限前完成任务非常重要</w:t>
      </w:r>
    </w:p>
    <w:p w14:paraId="727F8E3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28011C7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636B68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C04BAC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C7E091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A2F4B9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373952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42CF27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B5DE8FE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CC0092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E2AFAF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1EA0C8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我希望获得别人对我表现的反馈</w:t>
      </w:r>
    </w:p>
    <w:p w14:paraId="0AEF5F34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C23FE4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BDF811E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38692C7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5DC654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32731C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1AEAF2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58387D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200622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3C1905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3CA1E5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BFB8C5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我必须了解底层原理才能更有效地学习</w:t>
      </w:r>
    </w:p>
    <w:p w14:paraId="3C437BB6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3EDBF0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2C51A3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E8BD18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4F1F333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10BA63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6F3AE9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D7ED72B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6113216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CBB48E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7E9FBF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6736E5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我信守自己</w:t>
      </w:r>
      <w:proofErr w:type="gramStart"/>
      <w:r>
        <w:rPr>
          <w:b/>
          <w:lang w:eastAsia="zh-CN"/>
        </w:rPr>
        <w:t>作出</w:t>
      </w:r>
      <w:proofErr w:type="gramEnd"/>
      <w:r>
        <w:rPr>
          <w:b/>
          <w:lang w:eastAsia="zh-CN"/>
        </w:rPr>
        <w:t>的承诺</w:t>
      </w:r>
    </w:p>
    <w:p w14:paraId="655C1FD8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1A3E9C6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F03DE3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270849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19AD5D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C0A7C2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94A26AE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CBACFB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5C00FB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4272CE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DF282E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B94510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我能解决问题</w:t>
      </w:r>
    </w:p>
    <w:p w14:paraId="33F5381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176576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404AE7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2A6CC9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403E59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48BD42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356D78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5962296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BB9D39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2F6644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171C24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436C00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我掌</w:t>
      </w:r>
      <w:proofErr w:type="gramStart"/>
      <w:r>
        <w:rPr>
          <w:b/>
          <w:lang w:eastAsia="zh-CN"/>
        </w:rPr>
        <w:t>控着</w:t>
      </w:r>
      <w:proofErr w:type="gramEnd"/>
      <w:r>
        <w:rPr>
          <w:b/>
          <w:lang w:eastAsia="zh-CN"/>
        </w:rPr>
        <w:t>自己的未来</w:t>
      </w:r>
    </w:p>
    <w:p w14:paraId="4371F37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596B5B3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1C5397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63B69B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053949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178EA3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6BD605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A258F1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DEFE875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7B5AEB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FFB7C2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DD641A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我善于结交朋友</w:t>
      </w:r>
    </w:p>
    <w:p w14:paraId="3FA07B28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AA173D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EE4DAE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CB0040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796538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D0F78F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59FD56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FC98835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17B4C44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2229C60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79E3DE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CBA88F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我善于鼓励别人</w:t>
      </w:r>
    </w:p>
    <w:p w14:paraId="2B25135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864DA5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019D3C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9DDBF9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B0C2FA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D8D79DB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7888C0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C705DE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DCF48B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424D67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443779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B5044E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我从发现商业良机中获得真正的满足感</w:t>
      </w:r>
    </w:p>
    <w:p w14:paraId="416F683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9FD14B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D0F8B91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869F52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3EF5501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F9CCDC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D8FDB0F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02D3A106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BD51D1A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9CA319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CDD085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696FAA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我喜欢结识陌生人</w:t>
      </w:r>
    </w:p>
    <w:p w14:paraId="5919EECB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2EAC8B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422448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1ABF68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D1CE90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92407BD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6499A8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0B90D3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63D0CA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F1C92A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6320A7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8C8919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我觉得我必须参考他人的观点</w:t>
      </w:r>
    </w:p>
    <w:p w14:paraId="7185E1D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836A1D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2EC9FA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AB6D4D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31014E6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1AFE7866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F5DA76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6EC6D7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7314867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8B351C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25578F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40E799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我必须找到解决问题的办法</w:t>
      </w:r>
    </w:p>
    <w:p w14:paraId="5A5C6CB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6C4139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B30FAB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10E734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268505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6DFF22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858968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992CDC0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FEBEE08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91773F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3C9648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022BB6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守时是我的一个重要原则</w:t>
      </w:r>
    </w:p>
    <w:p w14:paraId="0F7B4964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7BB29F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244C743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139D1E7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DA6C63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20F505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08B3A48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847B9F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2B62275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054A14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9BC9C5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3C6137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我从制定策略中得到真正的满足感</w:t>
      </w:r>
    </w:p>
    <w:p w14:paraId="00E49020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B79C65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9BA993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696008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39FBB9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1ECB40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0C3230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924472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FCB2539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F5FC51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817C9F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3AC93D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我能想出很多主意</w:t>
      </w:r>
    </w:p>
    <w:p w14:paraId="7EB0DAB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61C3E4D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32DF846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59A60D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E80B4B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AA10626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E75D8D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A0B8AE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7DC12D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0CA821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3EC8B1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4A18F3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我善于照章行事</w:t>
      </w:r>
    </w:p>
    <w:p w14:paraId="74FFBC84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1F0134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21F95D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0C3D17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34787D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A33132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471B288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8DAD835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EA54A0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617155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E9B6A8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B536DE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我通过阅读学到了很多东西</w:t>
      </w:r>
    </w:p>
    <w:p w14:paraId="7AACFA9B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917008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27BE40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5E7C818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7F41B9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AD3EFD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FA3C49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8BADB3B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3794D9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FA3381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3AB526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E83F10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我是一个宽容的人</w:t>
      </w:r>
    </w:p>
    <w:p w14:paraId="26C3B188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C7E633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7B1AA72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5E4B35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1C158A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1734AD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F0B3F8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D91BA1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A9D1B90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38372BE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79CB09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12F38A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</w:t>
      </w:r>
      <w:proofErr w:type="gramStart"/>
      <w:r>
        <w:rPr>
          <w:b/>
          <w:lang w:eastAsia="zh-CN"/>
        </w:rPr>
        <w:t>很快跟</w:t>
      </w:r>
      <w:proofErr w:type="gramEnd"/>
      <w:r>
        <w:rPr>
          <w:b/>
          <w:lang w:eastAsia="zh-CN"/>
        </w:rPr>
        <w:t>别人建立融洽的关系</w:t>
      </w:r>
    </w:p>
    <w:p w14:paraId="5B9CD6B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AE66DA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50A19A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F860D8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4C1DE4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C79AC7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2D9A35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25D6D6B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53B900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910C3B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332252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5C7BD1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我善于着手开展工作</w:t>
      </w:r>
    </w:p>
    <w:p w14:paraId="1AAE854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43BF82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BAB66E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9968B7E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F72652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2A0215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42B4CE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1C3265B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47594AB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DD546E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A0CE8A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C460A0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我需要成为人们关注的焦点</w:t>
      </w:r>
    </w:p>
    <w:p w14:paraId="45FAE98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5DDFB7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004139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77147A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FD68E6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5231E1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F45B28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FDE563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F9E0A7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D036D2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77EBA9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3CA369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我喜欢在有压力的环境下工作</w:t>
      </w:r>
    </w:p>
    <w:p w14:paraId="5F9DD82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5798BE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2F93146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CE43D2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B0A91CE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4F884BC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ACEDC44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CE4FC8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7B8F9D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E54D64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7ACB48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796D0B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我倾向于通过实践来学习</w:t>
      </w:r>
    </w:p>
    <w:p w14:paraId="0FD13035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733182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E3355A8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269E9A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4362495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C262B5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F5996D2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AFBFDE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048A4CB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DE6CEB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A9553E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DC1278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我有强烈的好奇心</w:t>
      </w:r>
    </w:p>
    <w:p w14:paraId="46153E2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7FD4FA8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BE5A771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0455518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8245ED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658031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97AD1F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7D6817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B31B906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D9412B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49DDF5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78E4B5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我觉得为事情做出计划很重要</w:t>
      </w:r>
    </w:p>
    <w:p w14:paraId="58EE6708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CF390D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708A0B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10B263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3C5BE43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420BF3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755A27E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B475DA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BE03A4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429F1E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831A82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40C77F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我喜欢提出很多主意</w:t>
      </w:r>
    </w:p>
    <w:p w14:paraId="4D644256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1A51A8C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9C46B0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F49CC4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D2D604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0D38A5D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E6FF45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7FC9BD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0F488C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02F770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7F55D3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B0610D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我善于处理不确定的事情</w:t>
      </w:r>
    </w:p>
    <w:p w14:paraId="72C1370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96A3FA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C1981D2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9965B7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8408A2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F01AA0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DE3B10A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30BD45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7DD728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5809BD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1E729F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C41148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我善于发现如何对事情进行改进</w:t>
      </w:r>
    </w:p>
    <w:p w14:paraId="57BCB92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E173B7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C52516D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D0A97C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A6E0E60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B2A6B9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56E5D4A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5FDCD35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4B61E40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9B37FB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636D90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12FF98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我善于理解人们行为背后的动机</w:t>
      </w:r>
    </w:p>
    <w:p w14:paraId="68851ED6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5FCF3A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41CF7F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661501D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E4B47C5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90D253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85A526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C17161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CB6B1A3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07C9B92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0D08EE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C06A17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人们都说我能给人留下良好的第一印象</w:t>
      </w:r>
    </w:p>
    <w:p w14:paraId="656DF806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6D0E03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6355B6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7FFEFE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0A281C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55A610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7481A7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42B019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0E8116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1F1AF8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FE7D6E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C2D898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我善于谈判</w:t>
      </w:r>
    </w:p>
    <w:p w14:paraId="6A02FAC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F5C921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D5D73B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52D1AE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E6D1D0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B006A7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A0142E7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5D70726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DE2CFF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151D13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AD3D63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BCDCE6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我已经准备好随时做出重要决策</w:t>
      </w:r>
    </w:p>
    <w:p w14:paraId="117417C4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DC0859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DD174A1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774139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B2140A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5BB3A8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AC1861D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D42F966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D66A96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67E9FA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2C08AF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F9FD46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我很享受充满干劲的感觉</w:t>
      </w:r>
    </w:p>
    <w:p w14:paraId="01A4A035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3A2BF7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598D4A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32329D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709793F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017D32B1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B0E6AB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321EEF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7D8526B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0DE959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61C5BB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8F8B58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我想尽量使利益最大化</w:t>
      </w:r>
    </w:p>
    <w:p w14:paraId="385A080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0F34058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EF87292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C50159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75937C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4BE3CD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130D2A2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90D521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F140465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DF952B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0E6D68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2C1AF2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39.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我很享受在团队中工作</w:t>
      </w:r>
    </w:p>
    <w:p w14:paraId="1B69FD8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C3110D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160FE27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5102C80D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2C1892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5B8066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FDB21F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4B20A0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D382CA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F14CDC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C27AC2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90431F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我认为具备常识很重要</w:t>
      </w:r>
    </w:p>
    <w:p w14:paraId="70FE2D8B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22612A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9A64C8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BD302A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918B2A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38B8F0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BFB0D3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9377CC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0BAD128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9F6D6D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D9C610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34407F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我希望事情都能妥善完成</w:t>
      </w:r>
    </w:p>
    <w:p w14:paraId="13F34DDA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77FE6F0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6F70AC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E666CF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A6ED10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85644F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0A0E43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75FF11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6AFDFE9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42DB31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83CD4E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0C036F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我更愿意开心地面对事情</w:t>
      </w:r>
    </w:p>
    <w:p w14:paraId="2909C9D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7923A9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FDD9C4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3C0197E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B9ED33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71A842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F4DBB64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41ACDA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34FA5AE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193D84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FDD145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F62A48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我乐意去适应新的挑战</w:t>
      </w:r>
    </w:p>
    <w:p w14:paraId="764D9A3D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1A230AE7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4D65F36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B373B5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0ED382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工作繁忙时</w:t>
      </w:r>
      <w:r>
        <w:rPr>
          <w:b/>
          <w:lang w:eastAsia="zh-CN"/>
        </w:rPr>
        <w:t>,</w:t>
      </w:r>
      <w:r>
        <w:rPr>
          <w:b/>
          <w:lang w:eastAsia="zh-CN"/>
        </w:rPr>
        <w:t>我仍然能把事情处理得很好</w:t>
      </w:r>
    </w:p>
    <w:p w14:paraId="5790E492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6C9DA727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7722758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002DD4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8EF0F8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我具有良好的书面沟通能力</w:t>
      </w:r>
    </w:p>
    <w:p w14:paraId="5632C299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74603D1F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2B15B15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A404F5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0315B9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我是</w:t>
      </w:r>
      <w:proofErr w:type="gramStart"/>
      <w:r>
        <w:rPr>
          <w:b/>
          <w:lang w:eastAsia="zh-CN"/>
        </w:rPr>
        <w:t>个愿意</w:t>
      </w:r>
      <w:proofErr w:type="gramEnd"/>
      <w:r>
        <w:rPr>
          <w:b/>
          <w:lang w:eastAsia="zh-CN"/>
        </w:rPr>
        <w:t>为人着想的人</w:t>
      </w:r>
    </w:p>
    <w:p w14:paraId="509330FB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39CADC75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3678551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1650C0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C8A422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我擅长把问题解释清楚</w:t>
      </w:r>
    </w:p>
    <w:p w14:paraId="3F17B591" w14:textId="77777777" w:rsidR="00ED6C49" w:rsidRDefault="00000000">
      <w:proofErr w:type="spellStart"/>
      <w:r>
        <w:lastRenderedPageBreak/>
        <w:t>A.</w:t>
      </w:r>
      <w:r>
        <w:t>最接近您</w:t>
      </w:r>
      <w:proofErr w:type="spellEnd"/>
    </w:p>
    <w:p w14:paraId="0B9D63C1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3008A20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63DBCB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97E8DB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即使遇到艰难的挑战</w:t>
      </w:r>
      <w:r>
        <w:rPr>
          <w:b/>
          <w:lang w:eastAsia="zh-CN"/>
        </w:rPr>
        <w:t>,</w:t>
      </w:r>
      <w:r>
        <w:rPr>
          <w:b/>
          <w:lang w:eastAsia="zh-CN"/>
        </w:rPr>
        <w:t>我也会坚持不懈</w:t>
      </w:r>
    </w:p>
    <w:p w14:paraId="270F1393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086EB86F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1AA63F7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6DE449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7FB7A0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49.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我渴望达成交易</w:t>
      </w:r>
    </w:p>
    <w:p w14:paraId="1585388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2D69904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DB8FF9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D3285E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648739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487655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9485DC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8426F9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7BFB499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08002A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9F2E64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6785C27" w14:textId="77777777" w:rsidR="00ED6C49" w:rsidRDefault="00000000">
      <w:r>
        <w:rPr>
          <w:b/>
          <w:lang w:eastAsia="zh-CN"/>
        </w:rPr>
        <w:lastRenderedPageBreak/>
        <w:t>50.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问答题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在完成问卷的过程中。请记住以下几点</w:t>
      </w:r>
      <w:r>
        <w:rPr>
          <w:b/>
          <w:lang w:eastAsia="zh-CN"/>
        </w:rPr>
        <w:t>:</w:t>
      </w:r>
      <w:r>
        <w:rPr>
          <w:b/>
          <w:lang w:eastAsia="zh-CN"/>
        </w:rPr>
        <w:br/>
        <w:t>1.</w:t>
      </w:r>
      <w:r>
        <w:rPr>
          <w:b/>
          <w:lang w:eastAsia="zh-CN"/>
        </w:rPr>
        <w:t>当您对每个陈述句进行评分时</w:t>
      </w:r>
      <w:r>
        <w:rPr>
          <w:b/>
          <w:lang w:eastAsia="zh-CN"/>
        </w:rPr>
        <w:t>,</w:t>
      </w:r>
      <w:proofErr w:type="gramStart"/>
      <w:r>
        <w:rPr>
          <w:b/>
          <w:lang w:eastAsia="zh-CN"/>
        </w:rPr>
        <w:t>愿可能运用整个从</w:t>
      </w:r>
      <w:proofErr w:type="gramEnd"/>
      <w:r>
        <w:rPr>
          <w:b/>
          <w:lang w:eastAsia="zh-CN"/>
        </w:rPr>
        <w:t>"</w:t>
      </w:r>
      <w:r>
        <w:rPr>
          <w:b/>
          <w:lang w:eastAsia="zh-CN"/>
        </w:rPr>
        <w:t>非常强烈地不同意</w:t>
      </w:r>
      <w:r>
        <w:rPr>
          <w:b/>
          <w:lang w:eastAsia="zh-CN"/>
        </w:rPr>
        <w:t>"</w:t>
      </w:r>
      <w:r>
        <w:rPr>
          <w:b/>
          <w:lang w:eastAsia="zh-CN"/>
        </w:rPr>
        <w:t>到</w:t>
      </w:r>
      <w:r>
        <w:rPr>
          <w:b/>
          <w:lang w:eastAsia="zh-CN"/>
        </w:rPr>
        <w:t>"</w:t>
      </w:r>
      <w:r>
        <w:rPr>
          <w:b/>
          <w:lang w:eastAsia="zh-CN"/>
        </w:rPr>
        <w:t>非常强烈地同意</w:t>
      </w:r>
      <w:r>
        <w:rPr>
          <w:b/>
          <w:lang w:eastAsia="zh-CN"/>
        </w:rPr>
        <w:t>"</w:t>
      </w:r>
      <w:r>
        <w:rPr>
          <w:b/>
          <w:lang w:eastAsia="zh-CN"/>
        </w:rPr>
        <w:t>的尺度范围。</w:t>
      </w:r>
      <w:r>
        <w:rPr>
          <w:b/>
          <w:lang w:eastAsia="zh-CN"/>
        </w:rPr>
        <w:br/>
      </w:r>
      <w:r>
        <w:rPr>
          <w:b/>
          <w:lang w:eastAsia="zh-CN"/>
        </w:rPr>
        <w:t>您可能会觉得有些陈述句很难判定</w:t>
      </w:r>
      <w:r>
        <w:rPr>
          <w:b/>
          <w:lang w:eastAsia="zh-CN"/>
        </w:rPr>
        <w:t>,</w:t>
      </w:r>
      <w:r>
        <w:rPr>
          <w:b/>
          <w:lang w:eastAsia="zh-CN"/>
        </w:rPr>
        <w:t>但请您务必回答每一句陈述。</w:t>
      </w:r>
      <w:r>
        <w:rPr>
          <w:b/>
          <w:lang w:eastAsia="zh-CN"/>
        </w:rPr>
        <w:br/>
        <w:t>2.</w:t>
      </w:r>
      <w:r>
        <w:rPr>
          <w:b/>
          <w:lang w:eastAsia="zh-CN"/>
        </w:rPr>
        <w:t>有些陈述句可能开始看起来和其他您已经评分过的陈述非常相似</w:t>
      </w:r>
      <w:r>
        <w:rPr>
          <w:b/>
          <w:lang w:eastAsia="zh-CN"/>
        </w:rPr>
        <w:t>,</w:t>
      </w:r>
      <w:r>
        <w:rPr>
          <w:b/>
          <w:lang w:eastAsia="zh-CN"/>
        </w:rPr>
        <w:t>但实际上它们是有不同的。</w:t>
      </w:r>
      <w:r>
        <w:rPr>
          <w:b/>
          <w:lang w:eastAsia="zh-CN"/>
        </w:rPr>
        <w:br/>
        <w:t>3.</w:t>
      </w:r>
      <w:r>
        <w:rPr>
          <w:b/>
          <w:lang w:eastAsia="zh-CN"/>
        </w:rPr>
        <w:t>有些陈述句是跟您的长处有关</w:t>
      </w:r>
      <w:r>
        <w:rPr>
          <w:b/>
          <w:lang w:eastAsia="zh-CN"/>
        </w:rPr>
        <w:t>,</w:t>
      </w:r>
      <w:r>
        <w:rPr>
          <w:b/>
          <w:lang w:eastAsia="zh-CN"/>
        </w:rPr>
        <w:t>另外些是关于您的偏好、需要或兴趣。</w:t>
      </w:r>
      <w:r>
        <w:rPr>
          <w:b/>
          <w:lang w:eastAsia="zh-CN"/>
        </w:rPr>
        <w:br/>
        <w:t>4.</w:t>
      </w:r>
      <w:r>
        <w:rPr>
          <w:b/>
          <w:lang w:eastAsia="zh-CN"/>
        </w:rPr>
        <w:t>请仔细阅读每句陈述</w:t>
      </w:r>
      <w:r>
        <w:rPr>
          <w:b/>
          <w:lang w:eastAsia="zh-CN"/>
        </w:rPr>
        <w:t>,</w:t>
      </w:r>
      <w:r>
        <w:rPr>
          <w:b/>
          <w:lang w:eastAsia="zh-CN"/>
        </w:rPr>
        <w:t>因为您的长处和您的需要可能是非常不同的。</w:t>
      </w:r>
      <w:r>
        <w:rPr>
          <w:b/>
          <w:lang w:eastAsia="zh-CN"/>
        </w:rPr>
        <w:br/>
        <w:t>5.</w:t>
      </w:r>
      <w:r>
        <w:rPr>
          <w:b/>
          <w:lang w:eastAsia="zh-CN"/>
        </w:rPr>
        <w:t>请诚实作答。这份问卷没有正确或者错误的答案</w:t>
      </w:r>
      <w:r>
        <w:rPr>
          <w:b/>
          <w:lang w:eastAsia="zh-CN"/>
        </w:rPr>
        <w:t>;</w:t>
      </w:r>
      <w:r>
        <w:rPr>
          <w:b/>
          <w:lang w:eastAsia="zh-CN"/>
        </w:rPr>
        <w:t>每一份工作都不一样</w:t>
      </w:r>
      <w:r>
        <w:rPr>
          <w:b/>
          <w:lang w:eastAsia="zh-CN"/>
        </w:rPr>
        <w:t>,</w:t>
      </w:r>
      <w:r>
        <w:rPr>
          <w:b/>
          <w:lang w:eastAsia="zh-CN"/>
        </w:rPr>
        <w:t>而且在一份工作中也有多种有效的做事方法。</w:t>
      </w:r>
      <w:r>
        <w:rPr>
          <w:b/>
          <w:lang w:eastAsia="zh-CN"/>
        </w:rPr>
        <w:br/>
        <w:t>6.</w:t>
      </w:r>
      <w:r>
        <w:rPr>
          <w:b/>
          <w:lang w:eastAsia="zh-CN"/>
        </w:rPr>
        <w:t>问卷内设置了一些回答检验以检查您的回答是否一致和准确。而且</w:t>
      </w:r>
      <w:r>
        <w:rPr>
          <w:b/>
          <w:lang w:eastAsia="zh-CN"/>
        </w:rPr>
        <w:t>,</w:t>
      </w:r>
      <w:r>
        <w:rPr>
          <w:b/>
          <w:lang w:eastAsia="zh-CN"/>
        </w:rPr>
        <w:t>您的回答也会和其他与</w:t>
      </w:r>
      <w:proofErr w:type="gramStart"/>
      <w:r>
        <w:rPr>
          <w:b/>
          <w:lang w:eastAsia="zh-CN"/>
        </w:rPr>
        <w:t>您有关</w:t>
      </w:r>
      <w:proofErr w:type="gramEnd"/>
      <w:r>
        <w:rPr>
          <w:b/>
          <w:lang w:eastAsia="zh-CN"/>
        </w:rPr>
        <w:t>的信息进行比较和确认。</w:t>
      </w:r>
      <w:r>
        <w:rPr>
          <w:b/>
          <w:lang w:eastAsia="zh-CN"/>
        </w:rPr>
        <w:br/>
      </w:r>
      <w:r>
        <w:rPr>
          <w:b/>
        </w:rPr>
        <w:t>7.</w:t>
      </w:r>
      <w:r>
        <w:rPr>
          <w:b/>
        </w:rPr>
        <w:t>请从您的工作角度进行回答。</w:t>
      </w:r>
    </w:p>
    <w:p w14:paraId="4274066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8268D22" w14:textId="77777777" w:rsidR="00ED6C49" w:rsidRDefault="00000000">
      <w:pPr>
        <w:rPr>
          <w:b/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</w:p>
    <w:p w14:paraId="7A014AE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51.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我很喜欢与人争辩</w:t>
      </w:r>
    </w:p>
    <w:p w14:paraId="1EA2B1E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2905AE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6FC94F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2EC301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9FD79B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C33EE8B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F53551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AF514D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72E9909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1B1C90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答案</w:t>
      </w:r>
      <w:r>
        <w:rPr>
          <w:b/>
          <w:lang w:eastAsia="zh-CN"/>
        </w:rPr>
        <w:t xml:space="preserve">: </w:t>
      </w:r>
    </w:p>
    <w:p w14:paraId="0C792A4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F584D8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52.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在重大活动期间</w:t>
      </w:r>
      <w:r>
        <w:rPr>
          <w:b/>
          <w:lang w:eastAsia="zh-CN"/>
        </w:rPr>
        <w:t>,</w:t>
      </w:r>
      <w:r>
        <w:rPr>
          <w:b/>
          <w:lang w:eastAsia="zh-CN"/>
        </w:rPr>
        <w:t>我很少感到焦虑</w:t>
      </w:r>
    </w:p>
    <w:p w14:paraId="19A3C695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B0609F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1B9E9CD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44B54D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90256D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9CAE37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785A9F2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DD56E9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000BA9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7026ED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3624AD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CDD670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53.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我倾向于根据客观事实做决定</w:t>
      </w:r>
    </w:p>
    <w:p w14:paraId="64C56FD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560B38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9D4C1E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220603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F16E907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CF6985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B3F49E6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602E5E8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H.</w:t>
      </w:r>
      <w:r>
        <w:rPr>
          <w:lang w:eastAsia="zh-CN"/>
        </w:rPr>
        <w:t>强烈同意</w:t>
      </w:r>
    </w:p>
    <w:p w14:paraId="583AB797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FA2128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7AE2D8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0161F8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54.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做事的时候我需要有章可循</w:t>
      </w:r>
    </w:p>
    <w:p w14:paraId="0BC4B625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48C681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981C1C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1F3A218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A9E5266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6CC118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DC97F9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631E235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2BFF76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981FBD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AA7120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66BE68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55.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我很少为不确定性而烦恼</w:t>
      </w:r>
    </w:p>
    <w:p w14:paraId="74784553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508716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FF30D6D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A56F15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475F31E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4BFCB58B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8CD61B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A29DF7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36E2D4B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4CC936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73EB0E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B155E6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56.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我能制定有效的策略</w:t>
      </w:r>
    </w:p>
    <w:p w14:paraId="5DD2FF50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29989D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74AA90B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643E8F5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64CE74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F526F2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8801B5D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5A6AEF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6929D55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1AAA5C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AA6FD0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3464D7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57.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我善于在最后期限前完成任务</w:t>
      </w:r>
    </w:p>
    <w:p w14:paraId="7B17919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239FD17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5AF3918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7E2E0A1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746BD72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FDEA031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AB47994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8A8ED5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3A5325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389EFE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DC4594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0A146F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58.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我是学东西很快的人</w:t>
      </w:r>
    </w:p>
    <w:p w14:paraId="262C539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D8F83E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5C2EEC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2504B2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D5FC360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DD71A2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0135A0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171B52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23F87A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A4541B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DF67D6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436425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59.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我擅长倾听他人</w:t>
      </w:r>
    </w:p>
    <w:p w14:paraId="009C06F5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7CC3A87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921BCC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E553AC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6BC953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BB576A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B95174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1AA738D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31FDEF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8BA3FA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C28451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FEFDE1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人们都说我很活泼</w:t>
      </w:r>
    </w:p>
    <w:p w14:paraId="70273A65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BF81713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799FA68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928651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DB9E543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F9D1C0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947EB9D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726C80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5D517F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B04A9D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CF4213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CAB878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我善于进行掌控</w:t>
      </w:r>
    </w:p>
    <w:p w14:paraId="6B7B67F6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850365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8425A2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488CE2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F59750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5EC471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4712A2E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46C1035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0B6B7DE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CB887B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E3BE0B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A2950E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我希望能负责重大决策</w:t>
      </w:r>
    </w:p>
    <w:p w14:paraId="6E12A2F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C03864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E43E90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E50709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EFC14A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7B1A65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547E0C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187057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3E97188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3DB55D4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1C9263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CCC049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我喜欢把问题解释清楚</w:t>
      </w:r>
    </w:p>
    <w:p w14:paraId="49D9E5F5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757C98F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DDC5FD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A54D23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31109B5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FAE1F0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5E9F558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B75DD40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3B5C78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FB35EE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F4BAE5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56CEA5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我需要了解论点背后的逻辑</w:t>
      </w:r>
    </w:p>
    <w:p w14:paraId="5E671386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364E88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13A402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2BB738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C4BE2B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644D32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9656F1D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03646D40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EBFEF3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447F47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779F52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CBFED4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我更</w:t>
      </w:r>
      <w:proofErr w:type="gramStart"/>
      <w:r>
        <w:rPr>
          <w:b/>
          <w:lang w:eastAsia="zh-CN"/>
        </w:rPr>
        <w:t>喜欢低</w:t>
      </w:r>
      <w:proofErr w:type="gramEnd"/>
      <w:r>
        <w:rPr>
          <w:b/>
          <w:lang w:eastAsia="zh-CN"/>
        </w:rPr>
        <w:t>风险的选择</w:t>
      </w:r>
    </w:p>
    <w:p w14:paraId="49FDC70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7C85CE3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CA03D0B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A529AE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E0D437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DE22B3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8A1721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4A1C4C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D06CE87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92DC86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C6E6D4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3628C9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我渴望能迅速从挫折中恢复</w:t>
      </w:r>
    </w:p>
    <w:p w14:paraId="36B944B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C8F0177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538274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647516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90B3710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5E4C1556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7DB6AB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79AE77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CADD3E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3A66C4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294BE4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F54858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我喜欢抽象思考</w:t>
      </w:r>
    </w:p>
    <w:p w14:paraId="18928C4B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91CD86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2A712B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E85661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EA9A2E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CDBFE2B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EB2879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207BE9D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E2846F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A36E82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774946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E6E1FC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我要求别人对我的表现进行反馈</w:t>
      </w:r>
    </w:p>
    <w:p w14:paraId="51C56EB4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E34DAB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CB66FF8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2DF27BB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A814126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BAD1995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ABB4D9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E9D236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D63F61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EE3C73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35F399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730315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69.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我善于同时处理多项任务</w:t>
      </w:r>
    </w:p>
    <w:p w14:paraId="1EE0A866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BA91ED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21099B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1E4B348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DBE896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1AB043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8CEC312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F1E6FD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DB47C7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016DAE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7D7F62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30B1F2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我善于解决争端</w:t>
      </w:r>
    </w:p>
    <w:p w14:paraId="3CB69446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4363265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DC3649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BF71EDE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26809F5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C52D7A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1278E09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580D8D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B0BADC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A15DCC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3C33D9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41FBE4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我善于建立人际网络</w:t>
      </w:r>
    </w:p>
    <w:p w14:paraId="10D26DA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3C54F5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380EAB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3B90D9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D4AA8E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43F74D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172801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0AA168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83011A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721821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B87A21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D61979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我善于启发别人</w:t>
      </w:r>
    </w:p>
    <w:p w14:paraId="7400840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2D5194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436B0A6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123A89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006C1D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E46C53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C08E21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BD56F3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619082B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95B3C7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C2AF80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779B56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人们都说我干劲十足</w:t>
      </w:r>
    </w:p>
    <w:p w14:paraId="0331053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AA2C05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0B89E06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593184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717FB2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E0BF485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BB05FDE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85AA16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7EF2A36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3D33373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0D99AB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711034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我喜欢协调各方人员</w:t>
      </w:r>
    </w:p>
    <w:p w14:paraId="12B74F1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D62548A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051FF88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4C4F69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3351E87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7E0FDC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D759CB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40A840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278E9E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3B2DE9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012619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C366E5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我想让别人倾听我的观点</w:t>
      </w:r>
    </w:p>
    <w:p w14:paraId="6F33D7F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2F03EA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5A12BB8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317068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561B32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02361D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86C9006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27DE351D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2A84FD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E0C78D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F84F31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A6DFC5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我相信我能决定自己的未来</w:t>
      </w:r>
    </w:p>
    <w:p w14:paraId="78775B2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5F1633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8788368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25616B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BB2D7A0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707114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52ED03E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FF7D99B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263C530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890668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6BB1E3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3822F0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我喜欢写作</w:t>
      </w:r>
    </w:p>
    <w:p w14:paraId="245297E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F9A3E88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B5D9111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F9312B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841D2A5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603AC77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A0279DE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C0A137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99A7416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564230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DA0450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88582C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我需要对任务的优先级</w:t>
      </w:r>
      <w:proofErr w:type="gramStart"/>
      <w:r>
        <w:rPr>
          <w:b/>
          <w:lang w:eastAsia="zh-CN"/>
        </w:rPr>
        <w:t>作出</w:t>
      </w:r>
      <w:proofErr w:type="gramEnd"/>
      <w:r>
        <w:rPr>
          <w:b/>
          <w:lang w:eastAsia="zh-CN"/>
        </w:rPr>
        <w:t>明确的安排</w:t>
      </w:r>
    </w:p>
    <w:p w14:paraId="74F5CBCD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4985F54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48DC3B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D998DF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6E8BBD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97BD36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E6A8A4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848DBC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E2359E6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D3C9DC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97DB13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60531C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79.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我对变化秉持积极的态度</w:t>
      </w:r>
    </w:p>
    <w:p w14:paraId="50525C4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2AA0AB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06A1E44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1218065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EB8678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368DF7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952ADC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3E09BC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AC60DB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B0A1F0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E55CDD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CC6EA6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我善于长远思考</w:t>
      </w:r>
    </w:p>
    <w:p w14:paraId="661B52D3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145479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9D824A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402E85F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E9945D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9197EA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21CD14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695F10D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14D728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32EEFE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AB6EC9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69FAEC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保守秘密是我的最大长处之一</w:t>
      </w:r>
    </w:p>
    <w:p w14:paraId="4701ED2D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2FF4B71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A2165E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E4EC8E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F7EF18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405BD0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B31E40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406A22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D86E345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AC99DB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3B4528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7CF690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我非常注意细节</w:t>
      </w:r>
    </w:p>
    <w:p w14:paraId="4AFDE74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99F24B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94FDBEB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7B487A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3C433B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900892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499CA39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AEFC3A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B309F9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366AB1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4BD446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BF6EB9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我善于处理数字资料</w:t>
      </w:r>
    </w:p>
    <w:p w14:paraId="0AB96344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521E5E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07D52E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2E1C05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99D4080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0C01A7B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4C4D26D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DC96F3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3BDA0F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CD454A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8C17F3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23A18F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我信任他人</w:t>
      </w:r>
    </w:p>
    <w:p w14:paraId="29DC166B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B54CF2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F9CD60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ECC8F5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8A47FC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9C700C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276E749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693861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48B8DB4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48C7DD2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67CD65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E36F2D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我善于辨识商机</w:t>
      </w:r>
    </w:p>
    <w:p w14:paraId="4D0FD16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2E1B42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7C87A61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10BC92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C30EF46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C585845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43F5B68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DA286D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F1C9D36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7C7DAA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91D630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76C321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我认为取得突出的成绩很重要</w:t>
      </w:r>
    </w:p>
    <w:p w14:paraId="3CCAB1E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71826C3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493EEF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A444C2F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92B6C9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1F265B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B356E3C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1BD2A93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BB2B6B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21951F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06B555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0B4C84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我希望人们为他们的观点提出论据</w:t>
      </w:r>
    </w:p>
    <w:p w14:paraId="12756E6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E19D20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F9BBB4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46D418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E76C51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D749571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C95FAD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0C4445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47EE00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26624C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39D6F6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9C8D55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我希望大家能够一起参与最终的决策</w:t>
      </w:r>
    </w:p>
    <w:p w14:paraId="78AC055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A5521E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F01C82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267323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BFD4EF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3FCBAA4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34F6CF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912E73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53BF888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8BA269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86736A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AA7E58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89.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我觉得认可自己很重要</w:t>
      </w:r>
    </w:p>
    <w:p w14:paraId="561C5AFB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8DB363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CBB861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113FD58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6EADC67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B16478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0C35719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0F1050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95A475E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770A91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8134C7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76A4AA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我喜欢快速学习新事物</w:t>
      </w:r>
    </w:p>
    <w:p w14:paraId="63BEAA3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49570C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4153A5F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0D6D167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D02D547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0BCD1AB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6C474E6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9C564FB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4BFF1B0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2A7B43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6B8B20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692F56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我喜欢同时处理多件事情</w:t>
      </w:r>
    </w:p>
    <w:p w14:paraId="1EDCA2F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163D87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E72EED8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A41AA1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427E59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9A0920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00ECFC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346498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A7FB56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05E354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930073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290C76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我鼓励其他人对我的方法提出批评</w:t>
      </w:r>
    </w:p>
    <w:p w14:paraId="373F9EA1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1EB54E0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C7FE7B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1EA458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3794BC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F5C793D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9A40D99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5AA8AE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A9FEEC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499065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D95FA1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DA8628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我避免风险较大的决策</w:t>
      </w:r>
    </w:p>
    <w:p w14:paraId="0FD8BFE5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946686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D209B7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6FA540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C76FC0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BB007D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B2A894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9E0E9B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4720C0A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6447BD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C50381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C8447F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我仅根据客观事实做决策</w:t>
      </w:r>
    </w:p>
    <w:p w14:paraId="19C9630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DE932B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64BD6F8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682DA4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4FCF577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761B2F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A1C8F2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4AD36B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419F3D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2AD1AC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5E95F0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4EF200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在重大活动期间</w:t>
      </w:r>
      <w:r>
        <w:rPr>
          <w:b/>
          <w:lang w:eastAsia="zh-CN"/>
        </w:rPr>
        <w:t>,</w:t>
      </w:r>
      <w:r>
        <w:rPr>
          <w:b/>
          <w:lang w:eastAsia="zh-CN"/>
        </w:rPr>
        <w:t>我很少会紧张</w:t>
      </w:r>
    </w:p>
    <w:p w14:paraId="74AC84E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972B1D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01E242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F5DE73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07B731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AFBBC16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66B535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E68DEB0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833D49E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47705A3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C42896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F9E644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我通常是人们关注的焦点</w:t>
      </w:r>
    </w:p>
    <w:p w14:paraId="5A79B72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A75532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204BBA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AA04C3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297A8B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F2FBE0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5992A8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001EBD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4C16CA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B72ECF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2F9511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1A9A4C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我很少改变主意</w:t>
      </w:r>
    </w:p>
    <w:p w14:paraId="2422EE3D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B1A576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C96E712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42B9EA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871D23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19A83B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FBACC82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2C445B5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570D05A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3F5EBE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C68DE2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E1E7B9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我认为能激励别人很重要</w:t>
      </w:r>
    </w:p>
    <w:p w14:paraId="427752F3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6B615F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27638F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C75370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7CCB75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3A2A6D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1E6D028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ECC70C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40EC7B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60FF65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D6B53E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97ECA5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99.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建立融洽的关系对我来说相当重要</w:t>
      </w:r>
    </w:p>
    <w:p w14:paraId="50263EE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647298F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3123B66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D7D99D5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6838227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0E25031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CF4329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F44BAC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ABDE618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230E7F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9406A0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730E40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我需要肯定自己的价值</w:t>
      </w:r>
    </w:p>
    <w:p w14:paraId="09A833E4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4DB5B6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E4EC41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EC5138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98BCB5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30558A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F27869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A62387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51D64F5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3B6CD2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6E9AD0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D9EFD0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我喜欢分析信息</w:t>
      </w:r>
    </w:p>
    <w:p w14:paraId="375D73B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72E327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251DA8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7939B08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536276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993482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243EBE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2BE51A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A4ECE0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C43C1E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E71CA0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E5F461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我觉得保守秘密很重要</w:t>
      </w:r>
    </w:p>
    <w:p w14:paraId="6811470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9DFEEB3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ED54A9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79AEBD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D56ED1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AD2CF4B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46749B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983A04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9A9E4B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5B74D0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4126FE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25B44B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我喜欢运用理论</w:t>
      </w:r>
    </w:p>
    <w:p w14:paraId="7267CD82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1343FAC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1F946A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317D5F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47792F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A4EA0DD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57E3DE4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719143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82876C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361045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BEF330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2845AD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我采取激进的方法解决问题</w:t>
      </w:r>
    </w:p>
    <w:p w14:paraId="7A9DF41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8AB396F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BC707A6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D7D719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07B016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9F2711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4E945B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4244676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EAFF390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F1F94D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99E829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1044C9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我能组合出有效的计划</w:t>
      </w:r>
    </w:p>
    <w:p w14:paraId="0CFC35F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2AF4C8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A16A96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26EE67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38CF0B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0FCB71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A08AFD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A4DC32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445CF3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52C705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4DD916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31F8B7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我能够立刻意识到某些事的可行性</w:t>
      </w:r>
    </w:p>
    <w:p w14:paraId="7C36EBE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206327F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2CC29F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D7213C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C6CFA6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BD0189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94C2F6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AC32E0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CC99172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7BDD802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B8A4BC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38A1BF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我善于让生气的人冷静下来</w:t>
      </w:r>
    </w:p>
    <w:p w14:paraId="646074C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36CD52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13A115B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BB8C83F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AE6D9D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540462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DD11F36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AA745E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E32000B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F387E4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550A92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2753A3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我容易和人争辩</w:t>
      </w:r>
    </w:p>
    <w:p w14:paraId="36465686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3721BA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B9BF91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9AFA0E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1BC8493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836E055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C48EA0F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6447F85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81033D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0A0DAE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5FB958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FA5522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109.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我善于推销</w:t>
      </w:r>
    </w:p>
    <w:p w14:paraId="344DC61D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6B60A7F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0BD7A5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00A102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D1B624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E95B55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05A1D3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C1F0485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CFD37B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95003D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DAFE8B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0802C6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110.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我想要成为领导</w:t>
      </w:r>
    </w:p>
    <w:p w14:paraId="1034E096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57989A8E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146E1F0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FA99A3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088E638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111.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我喜欢做演讲陈述</w:t>
      </w:r>
    </w:p>
    <w:p w14:paraId="598C5428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77856BE1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54887F6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38CD5E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1CF6FB4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112.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我认为自己可以从容自若地应对生气的人</w:t>
      </w:r>
    </w:p>
    <w:p w14:paraId="4A138087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6936A6CA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70A974D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FF5283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6B13947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113.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我想对事物进行持续的改进</w:t>
      </w:r>
    </w:p>
    <w:p w14:paraId="6933DA65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054E3906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24EE56F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68B665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0CE240A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114.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我喜欢快节奏的工作</w:t>
      </w:r>
    </w:p>
    <w:p w14:paraId="5ED6CB63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71457FCF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1245292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24887E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3391538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115.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我喜欢激进的解决方案</w:t>
      </w:r>
    </w:p>
    <w:p w14:paraId="693E0988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0C008CB0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0C21ED1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答案</w:t>
      </w:r>
      <w:r>
        <w:rPr>
          <w:b/>
          <w:lang w:eastAsia="zh-CN"/>
        </w:rPr>
        <w:t xml:space="preserve">: </w:t>
      </w:r>
    </w:p>
    <w:p w14:paraId="0C916B3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41C9F67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116.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我能够很好地分出工作的轻重缓急</w:t>
      </w:r>
    </w:p>
    <w:p w14:paraId="7C02026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42255C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442580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03844E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9B7765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E445C3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F93B8E6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1292B7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37655BE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DC4331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AE9B83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34E4B7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117.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我寻找学习新事物的机会</w:t>
      </w:r>
    </w:p>
    <w:p w14:paraId="1DB2C4F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E3B076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996F14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EB3E18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5DFC79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4F9CE7D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E73864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0F3F93D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H.</w:t>
      </w:r>
      <w:r>
        <w:rPr>
          <w:lang w:eastAsia="zh-CN"/>
        </w:rPr>
        <w:t>强烈同意</w:t>
      </w:r>
    </w:p>
    <w:p w14:paraId="7AAD54A6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6956D0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D85523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EB0785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118.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我对自己非常认可</w:t>
      </w:r>
    </w:p>
    <w:p w14:paraId="6305E325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3E7E31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2001C1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9414D8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9482B5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0B315F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15DDC5A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8DB30B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BE83239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5DB7D7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069000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73285B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119.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我善于参考他人的观点</w:t>
      </w:r>
    </w:p>
    <w:p w14:paraId="7840F61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F2E32D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A62260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25970A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C435A2F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7EE79AA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6253138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BDDF38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CD3849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993525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3CA2B8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DF4605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我让人们注意到我的成就</w:t>
      </w:r>
    </w:p>
    <w:p w14:paraId="2320A6F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6B26F4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664DCC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67779A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0835CD5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A8D0456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EEC307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60CD0C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4B3147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52460A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F9D07E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64571A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我取得了突出的成绩</w:t>
      </w:r>
    </w:p>
    <w:p w14:paraId="4125DEB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4DF1F6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EC3857B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0DE4B73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A54C82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18ED1C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F12FB84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647B53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7FFFD0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29A237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E509D0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5A4B98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我急于采取行动</w:t>
      </w:r>
    </w:p>
    <w:p w14:paraId="2B6D9143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56A736F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FDB36B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7CF496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63FA101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21059C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85062B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EE8986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C2C1DB5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37C849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AF86F6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7D6794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我希望我能给人们带来启发</w:t>
      </w:r>
    </w:p>
    <w:p w14:paraId="69F6FE0B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437CCBC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5A18A3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13F8D4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E1B08C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E2D629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E2AE9B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F55865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F0FCEE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C80AA1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F0AF79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2C972F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我觉得建立人际网络很重要</w:t>
      </w:r>
    </w:p>
    <w:p w14:paraId="354D158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9407A3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99C9DF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863EED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CCF2C43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2E1E4F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F1A0E2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59EDFD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AFF035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430FE2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692B8E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5CCE34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我觉得争端必须解决</w:t>
      </w:r>
    </w:p>
    <w:p w14:paraId="5038788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173D8F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4581981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2D76185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BC52EA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69C19A1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D90289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E718F9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59EFEF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FA8BCB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75CE15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13EBD0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我做事不喜欢半途而废</w:t>
      </w:r>
    </w:p>
    <w:p w14:paraId="7EE65BE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660AD1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5DE500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CB03D15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0243F1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9956E36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4B1D61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56E632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6DFB21B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1EC079D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90F2A9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5E2860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我很享受新事物带来的挑战</w:t>
      </w:r>
    </w:p>
    <w:p w14:paraId="4E3C8ED6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4408ED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BB4CBE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1FF828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23E9F66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775F4A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3379A6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72A9B2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88E5905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7F9DD5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7AD729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4116A1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我善于将理论应用于实践</w:t>
      </w:r>
    </w:p>
    <w:p w14:paraId="0B20A5EB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7E89D181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0837375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9534A5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1B57D2D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129.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我能够很快从挫折中恢复过来</w:t>
      </w:r>
    </w:p>
    <w:p w14:paraId="134100F1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3FCDC7D0" w14:textId="77777777" w:rsidR="00ED6C49" w:rsidRDefault="00000000">
      <w:proofErr w:type="spellStart"/>
      <w:r>
        <w:lastRenderedPageBreak/>
        <w:t>B.</w:t>
      </w:r>
      <w:r>
        <w:t>最不接近您</w:t>
      </w:r>
      <w:proofErr w:type="spellEnd"/>
    </w:p>
    <w:p w14:paraId="54773B1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D23F5D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679A3FC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我擅长遵守规则</w:t>
      </w:r>
    </w:p>
    <w:p w14:paraId="238E4C1A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250A56DE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18B338D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E97B6A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0D46901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我善于发现相关事实信息</w:t>
      </w:r>
    </w:p>
    <w:p w14:paraId="67119186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2808A81C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6F25F94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ED856E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6C8BCF5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我善于挑战他人的观点</w:t>
      </w:r>
    </w:p>
    <w:p w14:paraId="4A9DFF24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2A51ED4F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2409B26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30D4CC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5046DC0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领导能力是我的一大优势</w:t>
      </w:r>
    </w:p>
    <w:p w14:paraId="49732CA4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62846957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0CCA1FA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12DE6F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1903927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我倾向于快速决策</w:t>
      </w:r>
    </w:p>
    <w:p w14:paraId="391794AF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58AFDE28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DEA838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8C52B4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F1972F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E5D695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09E299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EAF0FB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CFA318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54BBAC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54A168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64EFA8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当我不同意别人的意见时我会告诉他</w:t>
      </w:r>
    </w:p>
    <w:p w14:paraId="7EEE03CD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C14CBD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4DD581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A8A3C4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43777A3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EF58E1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D59EFE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E56984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B1C26AB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204505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A8B6B8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1A9FEC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我觉得自己可以从容自若地应对情绪不安的人</w:t>
      </w:r>
    </w:p>
    <w:p w14:paraId="619FEA1D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EE541D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C1C814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C98009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E5AA5F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69E1F7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B2AFD1E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B3D214B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333195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A5F989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06E847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ADDBE3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我喜欢做实操性的工作</w:t>
      </w:r>
    </w:p>
    <w:p w14:paraId="07D772A4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F55C09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7C93CFD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E35865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66E5AB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29B0C6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13790CD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BBAE9F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CAE1B8B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2E637E8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9FA1BD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B0B11A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我觉得待人接物符合伦理道德很重要</w:t>
      </w:r>
    </w:p>
    <w:p w14:paraId="02B0E18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6C8B1D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C5A542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05A3F1E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134468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D8280B5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2908D8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E9236F5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A531058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FA6FAC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3EF72F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41A634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139.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我需要知道自己表现的如何</w:t>
      </w:r>
    </w:p>
    <w:p w14:paraId="63600DD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700940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C3C9C7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C4BC19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14DE25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3F2126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8B7F21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53CF8146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A9F2C40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7717A9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77845C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C18A34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我是一个乐观的人</w:t>
      </w:r>
    </w:p>
    <w:p w14:paraId="083BB98D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64A0DE4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203E276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A137B7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8738F32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4492F4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6A7A6E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8BA221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7BB8F98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180AAF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02C6D8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373723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我善于自我管理</w:t>
      </w:r>
    </w:p>
    <w:p w14:paraId="1EF0B5F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380A6D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98E044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8465CF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E69A61A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661637F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D6EF18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43585B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458837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2B95ED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C77ADA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64CBF5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利用信息科技是我的一大优势</w:t>
      </w:r>
    </w:p>
    <w:p w14:paraId="795491B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C670D18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86E360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71C4C85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3B03BD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AF4A9C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7222F1A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575E34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69D8ED6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57D725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8997D0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35F540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我善于体会他人的感受</w:t>
      </w:r>
    </w:p>
    <w:p w14:paraId="3B28925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E83447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CE549F1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7352607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A4AAA3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D71C23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035CDCA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B24B59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A5761C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54E2BA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2ECF61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7A99D2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在结识陌生人时</w:t>
      </w:r>
      <w:r>
        <w:rPr>
          <w:b/>
          <w:lang w:eastAsia="zh-CN"/>
        </w:rPr>
        <w:t>,</w:t>
      </w:r>
      <w:r>
        <w:rPr>
          <w:b/>
          <w:lang w:eastAsia="zh-CN"/>
        </w:rPr>
        <w:t>我充满自信</w:t>
      </w:r>
    </w:p>
    <w:p w14:paraId="70FEE856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E241F27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ACC1B5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342DD4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72F0D57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31F665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6A6307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09DE75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4C0276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AB57D5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F96D01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7B9FFD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我善于寻找方法来激励他人</w:t>
      </w:r>
    </w:p>
    <w:p w14:paraId="15997E5B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3C911DF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63722F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C45F55D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2E2C622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0D7B58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E5CF31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EE56490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14FA12E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6E75CB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4DDC89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B65A52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我希望对事物进行掌控</w:t>
      </w:r>
    </w:p>
    <w:p w14:paraId="457D572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486584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0F56A1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1F3ED8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5EBAFC7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DC3426D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6D8475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2356BE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6798FEE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0935FA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0C83F8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D395BE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我觉得理解他人的感受很重要</w:t>
      </w:r>
    </w:p>
    <w:p w14:paraId="6C86C38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908131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5D1DB3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ED274E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ADB07F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FCEB22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79661CE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F33068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38E826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D2E3C1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1C4AD9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144C5F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我喜欢处理数字资料</w:t>
      </w:r>
    </w:p>
    <w:p w14:paraId="566B401D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B8778E4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735B34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22C36CF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53F98F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3DCEA1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D0C64F2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F89586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312367F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7CC18B5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80C57D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C9279B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149.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我是个完美主义者</w:t>
      </w:r>
    </w:p>
    <w:p w14:paraId="1A536A0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D1813D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FBD216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5B641A8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C01A58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637B0D6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187F39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7978B6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BCC52E0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89439D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97C88B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995752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我觉得人们信守承诺相当重要</w:t>
      </w:r>
    </w:p>
    <w:p w14:paraId="45BC1423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B5D5AA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76CA87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E88B71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DE5254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AD4F867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74A63CD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2BE3AE4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8A0B3FA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82558C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BCBDE2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71559E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我需要有明确的远景规划</w:t>
      </w:r>
    </w:p>
    <w:p w14:paraId="2927ACF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2227D34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02A240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BB62A2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67B86F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BF65E9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596C59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427988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E148A3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506C83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03C430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2E3EA8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面对他人的反馈意见</w:t>
      </w:r>
      <w:r>
        <w:rPr>
          <w:b/>
          <w:lang w:eastAsia="zh-CN"/>
        </w:rPr>
        <w:t>,</w:t>
      </w:r>
      <w:r>
        <w:rPr>
          <w:b/>
          <w:lang w:eastAsia="zh-CN"/>
        </w:rPr>
        <w:t>我能</w:t>
      </w:r>
      <w:proofErr w:type="gramStart"/>
      <w:r>
        <w:rPr>
          <w:b/>
          <w:lang w:eastAsia="zh-CN"/>
        </w:rPr>
        <w:t>作出</w:t>
      </w:r>
      <w:proofErr w:type="gramEnd"/>
      <w:r>
        <w:rPr>
          <w:b/>
          <w:lang w:eastAsia="zh-CN"/>
        </w:rPr>
        <w:t>积极反应</w:t>
      </w:r>
    </w:p>
    <w:p w14:paraId="6CA8794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6429DC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4AA7E5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BBD437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6D21C1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558CCC4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58516B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DC5EF75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D802815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88E798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CD9305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31F926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我善于完成任务</w:t>
      </w:r>
    </w:p>
    <w:p w14:paraId="4D415B4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F5894E7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4554C6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760767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AAC85E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79A836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DAFEA0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0B0C4D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87C207C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CF6E73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7125C0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662403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我能够了解论点背后的逻辑</w:t>
      </w:r>
    </w:p>
    <w:p w14:paraId="3245F0CB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03376C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160CB1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495C3BE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272BAC5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6741E1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FB22774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0A0463D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FB3555E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DDEF4B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D5F6DE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107BA5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我非常肯定自己的价值</w:t>
      </w:r>
    </w:p>
    <w:p w14:paraId="3085696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929C30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22AB962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C16AB08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CAC4837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85B5EEB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455177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F711B1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12A62A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216A9A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A78675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820E9A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我能有力地表达自己的观点</w:t>
      </w:r>
    </w:p>
    <w:p w14:paraId="01B10B0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0000F77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021731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E49C77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F76088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E321D3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39903E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037A53D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1CAD359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D1AF46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E1EA0A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80712D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我是一个求胜心很强的人</w:t>
      </w:r>
    </w:p>
    <w:p w14:paraId="2269D370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0E13EA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C2DC47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2D6F8B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C10B5D5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81CAA6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EC245B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DF8CFC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D47C090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4B321C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724152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E4D548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我认为无论在任何情况下</w:t>
      </w:r>
      <w:r>
        <w:rPr>
          <w:b/>
          <w:lang w:eastAsia="zh-CN"/>
        </w:rPr>
        <w:t>,</w:t>
      </w:r>
      <w:r>
        <w:rPr>
          <w:b/>
          <w:lang w:eastAsia="zh-CN"/>
        </w:rPr>
        <w:t>我都必须持之以恒</w:t>
      </w:r>
    </w:p>
    <w:p w14:paraId="27B0E8E8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8E3DDBA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8BE136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EFBCA75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C92DB7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8FB6DA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0AB7E42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E177FD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690617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BF76CC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E147BE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2E36CC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159.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我很爱说话</w:t>
      </w:r>
    </w:p>
    <w:p w14:paraId="69D09F73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381EF7A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ACCC6A1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CECE7E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78870F6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8627F7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5C1841A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BF59AEE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845933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302DC7C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756D1F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8C30B4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我觉得在重大活动前没有必要担心</w:t>
      </w:r>
    </w:p>
    <w:p w14:paraId="3D93EB3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EB2BF8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A6B244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B5C213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8724DB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41D059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86BE856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EBD28D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9D3EA9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1DC593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D572DB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48232E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我想立即抓住主要问题</w:t>
      </w:r>
    </w:p>
    <w:p w14:paraId="11E89FB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4430AD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B0497A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A3AB39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907899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136E78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25D3FB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6E626496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FB9BA2A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327B7D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5C4CA7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997E76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</w:t>
      </w:r>
      <w:proofErr w:type="gramStart"/>
      <w:r>
        <w:rPr>
          <w:b/>
          <w:lang w:eastAsia="zh-CN"/>
        </w:rPr>
        <w:t>想确保</w:t>
      </w:r>
      <w:proofErr w:type="gramEnd"/>
      <w:r>
        <w:rPr>
          <w:b/>
          <w:lang w:eastAsia="zh-CN"/>
        </w:rPr>
        <w:t>细节准确</w:t>
      </w:r>
    </w:p>
    <w:p w14:paraId="4395791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85442C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393703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A44BB3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9CFAAA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ED3FD2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5A290B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8967906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FADAC07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4AD620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A95BBE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D57145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我觉得完全了解事物的底层原理很有趣</w:t>
      </w:r>
    </w:p>
    <w:p w14:paraId="20B5268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092D9D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CBCB332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E33830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9371CD4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6259D72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B9F7006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E9957E5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BCDAB2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C2B010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8D2727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C7EC0D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我能够为未来规划一个令人振奋的远景</w:t>
      </w:r>
    </w:p>
    <w:p w14:paraId="25B897A7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359EA747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22841ED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19F117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0E6DDE6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我善于快节奏地工作</w:t>
      </w:r>
    </w:p>
    <w:p w14:paraId="27F98C34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2B84739E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13544E3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44A4BD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514C03C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我善于分析信息</w:t>
      </w:r>
    </w:p>
    <w:p w14:paraId="6C396ACA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71C2B97F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56532F8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0541C2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45C8B52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我善于让大家一起参与最终的决策</w:t>
      </w:r>
    </w:p>
    <w:p w14:paraId="3FDB2AE2" w14:textId="77777777" w:rsidR="00ED6C49" w:rsidRDefault="00000000">
      <w:proofErr w:type="spellStart"/>
      <w:r>
        <w:lastRenderedPageBreak/>
        <w:t>A.</w:t>
      </w:r>
      <w:r>
        <w:t>最接近您</w:t>
      </w:r>
      <w:proofErr w:type="spellEnd"/>
    </w:p>
    <w:p w14:paraId="5608E808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2EBA632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F79DC3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410284D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我会公开表达对他人的反对意见</w:t>
      </w:r>
    </w:p>
    <w:p w14:paraId="18AF4244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168DDE7B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5B9CDBD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BAB9C8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71A1C34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169.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我善于快速决策</w:t>
      </w:r>
    </w:p>
    <w:p w14:paraId="65CE91BA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40B9794B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266EFB3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AA8B6C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057836C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170.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我总觉得有采取行动的必要</w:t>
      </w:r>
    </w:p>
    <w:p w14:paraId="6FD92A68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793CBCA2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2A1D7F9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8B3F37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3A8FAD2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171.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我喜欢倾听他人</w:t>
      </w:r>
    </w:p>
    <w:p w14:paraId="34F3000C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69559364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130444A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5CADF5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72E7AFB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172.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我喜欢通过阅读来学习</w:t>
      </w:r>
    </w:p>
    <w:p w14:paraId="3D4C59B8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351AACB4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5B604C7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86200E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02C9033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173.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我需要有章可循</w:t>
      </w:r>
    </w:p>
    <w:p w14:paraId="748E483F" w14:textId="77777777" w:rsidR="00ED6C49" w:rsidRDefault="00000000">
      <w:proofErr w:type="spellStart"/>
      <w:r>
        <w:t>A.</w:t>
      </w:r>
      <w:r>
        <w:t>最接近您</w:t>
      </w:r>
      <w:proofErr w:type="spellEnd"/>
    </w:p>
    <w:p w14:paraId="11769A38" w14:textId="77777777" w:rsidR="00ED6C49" w:rsidRDefault="00000000">
      <w:proofErr w:type="spellStart"/>
      <w:r>
        <w:t>B.</w:t>
      </w:r>
      <w:r>
        <w:t>最不接近您</w:t>
      </w:r>
      <w:proofErr w:type="spellEnd"/>
    </w:p>
    <w:p w14:paraId="0E070E2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FB7477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无法判断</w:t>
      </w:r>
    </w:p>
    <w:p w14:paraId="753D4A6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174.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我能很好地应对变化</w:t>
      </w:r>
    </w:p>
    <w:p w14:paraId="4B5CA876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CB79CB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B032CBB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3D7FA7E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FB197A7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B13C07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FCAF35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7E70CBB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5E02286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299382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B0D442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6FD822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175.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我的行为符合伦理道德</w:t>
      </w:r>
    </w:p>
    <w:p w14:paraId="167641F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1CE9FD7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ED6CA8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1248B9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20AEA2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7C5C80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996FFDE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0E2CD40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7E8F5C7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F29B1E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D9BBAC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A580F9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176.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人们说我有丰富的常识</w:t>
      </w:r>
    </w:p>
    <w:p w14:paraId="0F5A3A3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3792D13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AC2EF7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36A9A74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BB41A45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760C9D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72D2CC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B1BB40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0D6FD77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2C66E2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答案</w:t>
      </w:r>
      <w:r>
        <w:rPr>
          <w:b/>
          <w:lang w:eastAsia="zh-CN"/>
        </w:rPr>
        <w:t xml:space="preserve">: </w:t>
      </w:r>
    </w:p>
    <w:p w14:paraId="217DE48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5B40F9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177.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我善于应对情绪不好的人</w:t>
      </w:r>
    </w:p>
    <w:p w14:paraId="17C6EED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5C4B58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6758BB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67E76E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CA439F6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350552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BDEA6C2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7B03D2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F27592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395539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2B58B7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9B467D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178.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当我工作出色时会寻求赞赏</w:t>
      </w:r>
    </w:p>
    <w:p w14:paraId="0900768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1CEECB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A5BBE4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1C9FCAF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93A346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8F948F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E719EC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7E5DB3D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H.</w:t>
      </w:r>
      <w:r>
        <w:rPr>
          <w:lang w:eastAsia="zh-CN"/>
        </w:rPr>
        <w:t>强烈同意</w:t>
      </w:r>
    </w:p>
    <w:p w14:paraId="581898E9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2AF161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1F0067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035CCD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179.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人们都说我善于协调各方人员</w:t>
      </w:r>
    </w:p>
    <w:p w14:paraId="2B002F5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1260C2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BAC343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85B0C5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7F5965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3963411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458588D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C49F40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C23DCCE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6DA950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A938D8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9AA1E8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我希望能真正地鼓励他人</w:t>
      </w:r>
    </w:p>
    <w:p w14:paraId="7E63209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BE686D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5CED5D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AEF8C9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2F1B974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5E6451E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9A6348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839E85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092845B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FEC667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B246B3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F3180B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我希望人们知道我的成功</w:t>
      </w:r>
    </w:p>
    <w:p w14:paraId="192473C8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67A7E13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4435E24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77F709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F0FC8D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B99CF5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6B3ABD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5D37D1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D73BBF8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BFEEB4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D9559A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59E8CA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我觉得为他人着想是相当重要的</w:t>
      </w:r>
    </w:p>
    <w:p w14:paraId="0E87BDA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883DD0E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5C421B3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104DB20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FB3CD3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FD4E84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5DF230A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7C50023B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4729C3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BDF39A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DB38F7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C92986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我觉得信息技术非常有趣</w:t>
      </w:r>
    </w:p>
    <w:p w14:paraId="6EEC68C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E7D56B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974870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66C8AE1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D18BF31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96B928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EE1ACD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2B1C0D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8403CD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36BEA0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DFE4FD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704A76A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我非常喜欢工作繁忙</w:t>
      </w:r>
    </w:p>
    <w:p w14:paraId="73B796D2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6521FDAF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40E051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8E6B12E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527F96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9985131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36F9E0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C0ECC4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EBFE08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214F32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8C213A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8782B9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我倾向于保持乐观的态度</w:t>
      </w:r>
    </w:p>
    <w:p w14:paraId="152CC50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18F657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534BB2F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2FDC70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CC91FE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ADA8C8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D4F0C09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C8D970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EE8A92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EAD6E4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E6C1CA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49395A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我善于提出新概念</w:t>
      </w:r>
    </w:p>
    <w:p w14:paraId="2CE1B603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A10525A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F34288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F048B9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C6C7FB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96D6BF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5D40206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615EA6F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73895F9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0DE1A1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39AE94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8F3056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人们认为我是一个做事周密彻底的人</w:t>
      </w:r>
    </w:p>
    <w:p w14:paraId="4E223ED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2D2A25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5A9C4D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CF0FD3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42E042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4627E0D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18A747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7A1E3F9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8B3A7E4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0F3CA6E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4DBB3E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B9253E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我善于洞察问题的实质</w:t>
      </w:r>
    </w:p>
    <w:p w14:paraId="57AA9A3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6EB182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4099642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ED64DE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E76536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C6B809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3322F8D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756FB4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EF1CDF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D7694E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93A5F0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F5C102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189.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在重大活动前</w:t>
      </w:r>
      <w:r>
        <w:rPr>
          <w:b/>
          <w:lang w:eastAsia="zh-CN"/>
        </w:rPr>
        <w:t>,</w:t>
      </w:r>
      <w:r>
        <w:rPr>
          <w:b/>
          <w:lang w:eastAsia="zh-CN"/>
        </w:rPr>
        <w:t>我能保持冷静</w:t>
      </w:r>
    </w:p>
    <w:p w14:paraId="49E4204D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FB8010A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10CB90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022CD3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228372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BD8FADC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E1C9107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68F4A1D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BF1AF5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1DF73B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46723A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3CF6DE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我很健谈</w:t>
      </w:r>
    </w:p>
    <w:p w14:paraId="47B8CFAD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803EAA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94CE09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551640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E77A348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EBFDE3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1BCD4C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43A8B6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502334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076DEB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B4C340E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575E1C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我很有雄心</w:t>
      </w:r>
    </w:p>
    <w:p w14:paraId="5663E104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0BC401A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0F403A1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C3C1DB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94BDFD8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6ED76BC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94EE3D9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287CFF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F4282FB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5A7DD3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3DEF89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4BF4E3F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我对大多数问题持强烈的观点</w:t>
      </w:r>
    </w:p>
    <w:p w14:paraId="0CD9A23E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431EA8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9FE49B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B5F4FDF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287D5A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01D72D8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4CB7AE5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1D368666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4FCEBD69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945547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3C7161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7A7C35B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我非常喜欢充满活力的感觉</w:t>
      </w:r>
    </w:p>
    <w:p w14:paraId="49FE40B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A05915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2A55674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1BF25B3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BA0F903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97DB7E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57046A76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F75196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A5BFA1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595A88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97040E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275C3C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我认为宽容待人很重要</w:t>
      </w:r>
    </w:p>
    <w:p w14:paraId="5AE5044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EE32211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A9EB81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060878D6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E106B9C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6FCE63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F1780D9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3B6F4A0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CD37844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7B98FE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4D1C05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DCDCC3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学习新事物的机会能给我带来动力</w:t>
      </w:r>
    </w:p>
    <w:p w14:paraId="0B20FDD4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0BB67460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19B4FD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E535B40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EE0863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68A797F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963E4D7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284ECE9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2576EEF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F47B3F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1CD10A2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A7ECC0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我喜欢做事井井有条</w:t>
      </w:r>
    </w:p>
    <w:p w14:paraId="0D656D2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7183CE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7E4CF9E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FFDC39B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545D7A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36F841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82BB022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F110EA0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C6AD6C9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9BE9B8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060B6C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951919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我喜欢思考未来</w:t>
      </w:r>
    </w:p>
    <w:p w14:paraId="094B33C3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50D7484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03BBA08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E5C82B8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E0FC76E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E6280BB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3F1618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E361DA0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D1B70D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0C3FF2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A1F82D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25EB0A2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我是一个开心的人</w:t>
      </w:r>
    </w:p>
    <w:p w14:paraId="44F191BF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27137D7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C77D25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BCD96B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091C016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26E061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1EB5826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CA1767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94A3960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6F87EDA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CB5922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CB41A7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199.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我能够确保高质量水平</w:t>
      </w:r>
    </w:p>
    <w:p w14:paraId="5468013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503D853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F8EC23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2BD9E8E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F78A10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1C7460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4D6D11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01F2E14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73771E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6518C2E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01FA86B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30EF00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我通过实践来学习</w:t>
      </w:r>
    </w:p>
    <w:p w14:paraId="6F1BE6D5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C736E7D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1362800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4D5BB5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6801686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0AECF570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F908C9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同意</w:t>
      </w:r>
    </w:p>
    <w:p w14:paraId="276EAB4A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BAE0A5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ECF073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753B20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0E0839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我善于在团队中工作</w:t>
      </w:r>
    </w:p>
    <w:p w14:paraId="5026012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D078E0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5DFD632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728EC1D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7F71E53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E5357D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E5E3038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E6CAF0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A82B15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2D98F9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F65CCB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5F6CAD2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我是一个有说服力的人</w:t>
      </w:r>
    </w:p>
    <w:p w14:paraId="673A9A7C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E457C8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AC7666A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EB0D7C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15212DB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54AA2C2E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F6DCBA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229E768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2C9F6DA7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7B3E769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65826F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EDACC4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我善于促使事情发生</w:t>
      </w:r>
    </w:p>
    <w:p w14:paraId="4ADBD31A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6E3E6A54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B82093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76A81748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9922E0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67FD7D2A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2B7A94D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AE697C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B5AB9D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2975AB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37F3B5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314B9A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我需要胜利</w:t>
      </w:r>
    </w:p>
    <w:p w14:paraId="4D21DF0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277505D4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F6D660A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32F0672C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4BB2DF25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28277851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D3F8828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9571A0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D8D9065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AE9727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8D84DB7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D2A383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我想要说服他人接受我的观点</w:t>
      </w:r>
    </w:p>
    <w:p w14:paraId="27BAEAC0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8CC82A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8BCC4F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CDC1297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11C1F7C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94C889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820816F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42128033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5ACD0E8D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7B411E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221F031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AC54F3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206.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我喜欢结交新朋友</w:t>
      </w:r>
    </w:p>
    <w:p w14:paraId="1E7D8325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A.</w:t>
      </w:r>
      <w:r>
        <w:rPr>
          <w:lang w:eastAsia="zh-CN"/>
        </w:rPr>
        <w:t>非常强烈地不同意</w:t>
      </w:r>
    </w:p>
    <w:p w14:paraId="501CEDD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0DC60CB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2179F482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EA5F1D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F3CEAC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7F072ED3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19C5BBF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6789B68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BEEC9A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2BA389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D19286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207.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我认为信任他人很重要</w:t>
      </w:r>
    </w:p>
    <w:p w14:paraId="692F0E4B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4D443327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C6B4C30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B56B24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802AD74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79C51C8B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9E505CC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021C1BF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B6A40DB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0646CEC8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6577821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4C7C80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208.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对于事情是否可行</w:t>
      </w:r>
      <w:r>
        <w:rPr>
          <w:b/>
          <w:lang w:eastAsia="zh-CN"/>
        </w:rPr>
        <w:t>,</w:t>
      </w:r>
      <w:r>
        <w:rPr>
          <w:b/>
          <w:lang w:eastAsia="zh-CN"/>
        </w:rPr>
        <w:t>我相信我的直觉判断</w:t>
      </w:r>
    </w:p>
    <w:p w14:paraId="6F520657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8CA2839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3E75ECD9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D0C080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19C4A5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43DD7B25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2CA1E79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EFFCE3D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7697E288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3BDA7C9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47EA3FA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009926F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209.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我想知道我的方法出了什么差错</w:t>
      </w:r>
    </w:p>
    <w:p w14:paraId="0E77984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1D19ECDC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06A065B7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526AD8A3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6805BB6B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EF3E411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2D81451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344E9FC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5D145D6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I.I.</w:t>
      </w:r>
      <w:r>
        <w:rPr>
          <w:lang w:eastAsia="zh-CN"/>
        </w:rPr>
        <w:t>非常强烈地同意</w:t>
      </w:r>
    </w:p>
    <w:p w14:paraId="1870DBB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CA8CA9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27048D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210.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我善于想出不同寻常的主意</w:t>
      </w:r>
    </w:p>
    <w:p w14:paraId="18A80980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181245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525C7B05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0E83EFE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28C562DA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376E111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1492C60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DC2A047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0E8B9911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1C7BC96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53EAAFBD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D64C365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211.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我一向准时到达</w:t>
      </w:r>
      <w:r>
        <w:rPr>
          <w:b/>
          <w:lang w:eastAsia="zh-CN"/>
        </w:rPr>
        <w:t>A.</w:t>
      </w:r>
      <w:r>
        <w:rPr>
          <w:b/>
          <w:lang w:eastAsia="zh-CN"/>
        </w:rPr>
        <w:t>非常强烈地不同意</w:t>
      </w:r>
    </w:p>
    <w:p w14:paraId="4DA8DC72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强烈不同意</w:t>
      </w:r>
    </w:p>
    <w:p w14:paraId="621DEAD6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不同意</w:t>
      </w:r>
    </w:p>
    <w:p w14:paraId="30C70363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轻微不同意</w:t>
      </w:r>
    </w:p>
    <w:p w14:paraId="5DD9B92A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不确定</w:t>
      </w:r>
    </w:p>
    <w:p w14:paraId="04A1760D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轻微同意</w:t>
      </w:r>
    </w:p>
    <w:p w14:paraId="413A7284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同意</w:t>
      </w:r>
    </w:p>
    <w:p w14:paraId="7A4808B8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G.</w:t>
      </w:r>
      <w:r>
        <w:rPr>
          <w:lang w:eastAsia="zh-CN"/>
        </w:rPr>
        <w:t>强烈同意</w:t>
      </w:r>
    </w:p>
    <w:p w14:paraId="388361B9" w14:textId="77777777" w:rsidR="00ED6C49" w:rsidRDefault="00000000">
      <w:pPr>
        <w:rPr>
          <w:lang w:eastAsia="zh-CN"/>
        </w:rPr>
      </w:pPr>
      <w:r>
        <w:rPr>
          <w:lang w:eastAsia="zh-CN"/>
        </w:rPr>
        <w:t>H.I.</w:t>
      </w:r>
      <w:r>
        <w:rPr>
          <w:lang w:eastAsia="zh-CN"/>
        </w:rPr>
        <w:t>非常强烈地同意</w:t>
      </w:r>
    </w:p>
    <w:p w14:paraId="2348B8D2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7E71620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7488831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212.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我善于做实操性的任务</w:t>
      </w:r>
    </w:p>
    <w:p w14:paraId="749D8CF9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5B36301B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48E05B31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62174968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3267F61F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959C6D9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642E4686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E547EC2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6A8FD0E2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A4D6A5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76F51EDC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34ADD1E9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213.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我善于提出探索性的问题</w:t>
      </w:r>
    </w:p>
    <w:p w14:paraId="0B5AB86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326027D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2DE4812D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323C65AD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2157EE1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E.</w:t>
      </w:r>
      <w:r>
        <w:rPr>
          <w:lang w:eastAsia="zh-CN"/>
        </w:rPr>
        <w:t>不确定</w:t>
      </w:r>
    </w:p>
    <w:p w14:paraId="1DB16032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38C42B91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8C82581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115398D0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4F1A19F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762C743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63832776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214.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我能在有压力的环境下很好地工作</w:t>
      </w:r>
    </w:p>
    <w:p w14:paraId="398DB6B4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0CA6F342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7BCED29C" w14:textId="77777777" w:rsidR="00ED6C49" w:rsidRDefault="00000000">
      <w:pPr>
        <w:rPr>
          <w:lang w:eastAsia="zh-CN"/>
        </w:rPr>
      </w:pPr>
      <w:r>
        <w:rPr>
          <w:lang w:eastAsia="zh-CN"/>
        </w:rPr>
        <w:t>C.</w:t>
      </w:r>
      <w:r>
        <w:rPr>
          <w:lang w:eastAsia="zh-CN"/>
        </w:rPr>
        <w:t>不同意</w:t>
      </w:r>
    </w:p>
    <w:p w14:paraId="4872AE3F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72937F3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1F84B3D5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40F3AB40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5EFD8AEB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FC73CF3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597A1F7A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答案</w:t>
      </w:r>
      <w:r>
        <w:rPr>
          <w:b/>
          <w:lang w:eastAsia="zh-CN"/>
        </w:rPr>
        <w:t xml:space="preserve">: </w:t>
      </w:r>
    </w:p>
    <w:p w14:paraId="3D16660F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解析</w:t>
      </w:r>
      <w:r>
        <w:rPr>
          <w:b/>
          <w:lang w:eastAsia="zh-CN"/>
        </w:rPr>
        <w:t xml:space="preserve">: </w:t>
      </w:r>
      <w:r>
        <w:rPr>
          <w:lang w:eastAsia="zh-CN"/>
        </w:rPr>
        <w:t>无标准答案</w:t>
      </w:r>
    </w:p>
    <w:p w14:paraId="1F562604" w14:textId="77777777" w:rsidR="00ED6C49" w:rsidRDefault="00000000">
      <w:pPr>
        <w:rPr>
          <w:lang w:eastAsia="zh-CN"/>
        </w:rPr>
      </w:pPr>
      <w:r>
        <w:rPr>
          <w:b/>
          <w:lang w:eastAsia="zh-CN"/>
        </w:rPr>
        <w:t>215.</w:t>
      </w:r>
      <w:r>
        <w:rPr>
          <w:b/>
          <w:color w:val="98F5FF"/>
          <w:lang w:eastAsia="zh-CN"/>
        </w:rPr>
        <w:t>(</w:t>
      </w:r>
      <w:r>
        <w:rPr>
          <w:b/>
          <w:color w:val="98F5FF"/>
          <w:lang w:eastAsia="zh-CN"/>
        </w:rPr>
        <w:t>选择题</w:t>
      </w:r>
      <w:r>
        <w:rPr>
          <w:b/>
          <w:color w:val="98F5FF"/>
          <w:lang w:eastAsia="zh-CN"/>
        </w:rPr>
        <w:t>)</w:t>
      </w:r>
      <w:r>
        <w:rPr>
          <w:b/>
          <w:lang w:eastAsia="zh-CN"/>
        </w:rPr>
        <w:t>我长做演讲陈述</w:t>
      </w:r>
    </w:p>
    <w:p w14:paraId="46FD35C1" w14:textId="77777777" w:rsidR="00ED6C49" w:rsidRDefault="00000000">
      <w:pPr>
        <w:rPr>
          <w:lang w:eastAsia="zh-CN"/>
        </w:rPr>
      </w:pPr>
      <w:r>
        <w:rPr>
          <w:lang w:eastAsia="zh-CN"/>
        </w:rPr>
        <w:t>A.</w:t>
      </w:r>
      <w:r>
        <w:rPr>
          <w:lang w:eastAsia="zh-CN"/>
        </w:rPr>
        <w:t>非常强烈地不同意</w:t>
      </w:r>
    </w:p>
    <w:p w14:paraId="7B03FFD5" w14:textId="77777777" w:rsidR="00ED6C49" w:rsidRDefault="00000000">
      <w:pPr>
        <w:rPr>
          <w:lang w:eastAsia="zh-CN"/>
        </w:rPr>
      </w:pPr>
      <w:r>
        <w:rPr>
          <w:lang w:eastAsia="zh-CN"/>
        </w:rPr>
        <w:t>B.</w:t>
      </w:r>
      <w:r>
        <w:rPr>
          <w:lang w:eastAsia="zh-CN"/>
        </w:rPr>
        <w:t>强烈不同意</w:t>
      </w:r>
    </w:p>
    <w:p w14:paraId="637A7C99" w14:textId="77777777" w:rsidR="00ED6C49" w:rsidRDefault="00000000">
      <w:pPr>
        <w:rPr>
          <w:lang w:eastAsia="zh-CN"/>
        </w:rPr>
      </w:pPr>
      <w:r>
        <w:rPr>
          <w:lang w:eastAsia="zh-CN"/>
        </w:rPr>
        <w:lastRenderedPageBreak/>
        <w:t>C.</w:t>
      </w:r>
      <w:r>
        <w:rPr>
          <w:lang w:eastAsia="zh-CN"/>
        </w:rPr>
        <w:t>不同意</w:t>
      </w:r>
    </w:p>
    <w:p w14:paraId="6D0ADAE9" w14:textId="77777777" w:rsidR="00ED6C49" w:rsidRDefault="00000000">
      <w:pPr>
        <w:rPr>
          <w:lang w:eastAsia="zh-CN"/>
        </w:rPr>
      </w:pPr>
      <w:r>
        <w:rPr>
          <w:lang w:eastAsia="zh-CN"/>
        </w:rPr>
        <w:t>D.</w:t>
      </w:r>
      <w:r>
        <w:rPr>
          <w:lang w:eastAsia="zh-CN"/>
        </w:rPr>
        <w:t>轻微不同意</w:t>
      </w:r>
    </w:p>
    <w:p w14:paraId="547D1AF9" w14:textId="77777777" w:rsidR="00ED6C49" w:rsidRDefault="00000000">
      <w:pPr>
        <w:rPr>
          <w:lang w:eastAsia="zh-CN"/>
        </w:rPr>
      </w:pPr>
      <w:r>
        <w:rPr>
          <w:lang w:eastAsia="zh-CN"/>
        </w:rPr>
        <w:t>E.</w:t>
      </w:r>
      <w:r>
        <w:rPr>
          <w:lang w:eastAsia="zh-CN"/>
        </w:rPr>
        <w:t>不确定</w:t>
      </w:r>
    </w:p>
    <w:p w14:paraId="5E80A5E3" w14:textId="77777777" w:rsidR="00ED6C49" w:rsidRDefault="00000000">
      <w:pPr>
        <w:rPr>
          <w:lang w:eastAsia="zh-CN"/>
        </w:rPr>
      </w:pPr>
      <w:r>
        <w:rPr>
          <w:lang w:eastAsia="zh-CN"/>
        </w:rPr>
        <w:t>F.</w:t>
      </w:r>
      <w:r>
        <w:rPr>
          <w:lang w:eastAsia="zh-CN"/>
        </w:rPr>
        <w:t>轻微同意</w:t>
      </w:r>
    </w:p>
    <w:p w14:paraId="0868D0BB" w14:textId="77777777" w:rsidR="00ED6C49" w:rsidRDefault="00000000">
      <w:pPr>
        <w:rPr>
          <w:lang w:eastAsia="zh-CN"/>
        </w:rPr>
      </w:pPr>
      <w:r>
        <w:rPr>
          <w:lang w:eastAsia="zh-CN"/>
        </w:rPr>
        <w:t>G.</w:t>
      </w:r>
      <w:r>
        <w:rPr>
          <w:lang w:eastAsia="zh-CN"/>
        </w:rPr>
        <w:t>同意</w:t>
      </w:r>
    </w:p>
    <w:p w14:paraId="381C528D" w14:textId="77777777" w:rsidR="00ED6C49" w:rsidRDefault="00000000">
      <w:pPr>
        <w:rPr>
          <w:lang w:eastAsia="zh-CN"/>
        </w:rPr>
      </w:pPr>
      <w:r>
        <w:rPr>
          <w:lang w:eastAsia="zh-CN"/>
        </w:rPr>
        <w:t>H.</w:t>
      </w:r>
      <w:r>
        <w:rPr>
          <w:lang w:eastAsia="zh-CN"/>
        </w:rPr>
        <w:t>强烈同意</w:t>
      </w:r>
    </w:p>
    <w:p w14:paraId="3197C30A" w14:textId="77777777" w:rsidR="00ED6C49" w:rsidRDefault="00000000">
      <w:pPr>
        <w:rPr>
          <w:lang w:eastAsia="zh-CN"/>
        </w:rPr>
      </w:pPr>
      <w:r>
        <w:rPr>
          <w:lang w:eastAsia="zh-CN"/>
        </w:rPr>
        <w:t>I.I.</w:t>
      </w:r>
      <w:r>
        <w:rPr>
          <w:lang w:eastAsia="zh-CN"/>
        </w:rPr>
        <w:t>非常强烈地同意</w:t>
      </w:r>
    </w:p>
    <w:p w14:paraId="26222BFA" w14:textId="77777777" w:rsidR="00ED6C49" w:rsidRDefault="00000000">
      <w:proofErr w:type="spellStart"/>
      <w:r>
        <w:rPr>
          <w:b/>
        </w:rPr>
        <w:t>答案</w:t>
      </w:r>
      <w:proofErr w:type="spellEnd"/>
      <w:r>
        <w:rPr>
          <w:b/>
        </w:rPr>
        <w:t xml:space="preserve">: </w:t>
      </w:r>
    </w:p>
    <w:p w14:paraId="07FDEB64" w14:textId="77777777" w:rsidR="00ED6C49" w:rsidRDefault="00000000">
      <w:proofErr w:type="spellStart"/>
      <w:r>
        <w:rPr>
          <w:b/>
        </w:rPr>
        <w:t>解析</w:t>
      </w:r>
      <w:proofErr w:type="spellEnd"/>
      <w:r>
        <w:rPr>
          <w:b/>
        </w:rPr>
        <w:t xml:space="preserve">: </w:t>
      </w:r>
      <w:proofErr w:type="spellStart"/>
      <w:r>
        <w:t>无标准答案</w:t>
      </w:r>
      <w:proofErr w:type="spellEnd"/>
    </w:p>
    <w:p w14:paraId="333C1F70" w14:textId="77777777" w:rsidR="00ED6C49" w:rsidRDefault="00ED6C49">
      <w:pPr>
        <w:rPr>
          <w:b/>
        </w:rPr>
      </w:pPr>
    </w:p>
    <w:sectPr w:rsidR="00ED6C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21615" w14:textId="77777777" w:rsidR="00126B87" w:rsidRDefault="00126B87">
      <w:pPr>
        <w:spacing w:line="240" w:lineRule="auto"/>
      </w:pPr>
      <w:r>
        <w:separator/>
      </w:r>
    </w:p>
  </w:endnote>
  <w:endnote w:type="continuationSeparator" w:id="0">
    <w:p w14:paraId="0F44117C" w14:textId="77777777" w:rsidR="00126B87" w:rsidRDefault="00126B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5AB06" w14:textId="77777777" w:rsidR="00126B87" w:rsidRDefault="00126B87">
      <w:pPr>
        <w:spacing w:after="0"/>
      </w:pPr>
      <w:r>
        <w:separator/>
      </w:r>
    </w:p>
  </w:footnote>
  <w:footnote w:type="continuationSeparator" w:id="0">
    <w:p w14:paraId="093ECEBB" w14:textId="77777777" w:rsidR="00126B87" w:rsidRDefault="00126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90774125">
    <w:abstractNumId w:val="1"/>
  </w:num>
  <w:num w:numId="2" w16cid:durableId="225260010">
    <w:abstractNumId w:val="4"/>
  </w:num>
  <w:num w:numId="3" w16cid:durableId="1041052052">
    <w:abstractNumId w:val="5"/>
  </w:num>
  <w:num w:numId="4" w16cid:durableId="947277829">
    <w:abstractNumId w:val="2"/>
  </w:num>
  <w:num w:numId="5" w16cid:durableId="1877157961">
    <w:abstractNumId w:val="0"/>
  </w:num>
  <w:num w:numId="6" w16cid:durableId="1338116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U0M2U0NDllNjg3MWMzZmFlNTUwZjAxMzcxNjc4NmQifQ=="/>
  </w:docVars>
  <w:rsids>
    <w:rsidRoot w:val="00B47730"/>
    <w:rsid w:val="00034616"/>
    <w:rsid w:val="0006063C"/>
    <w:rsid w:val="00126B87"/>
    <w:rsid w:val="0015074B"/>
    <w:rsid w:val="0029639D"/>
    <w:rsid w:val="00326F90"/>
    <w:rsid w:val="00AA1D8D"/>
    <w:rsid w:val="00B47730"/>
    <w:rsid w:val="00CB0664"/>
    <w:rsid w:val="00D6336F"/>
    <w:rsid w:val="00ED6C49"/>
    <w:rsid w:val="00FC693F"/>
    <w:rsid w:val="05C23886"/>
    <w:rsid w:val="1D1F1166"/>
    <w:rsid w:val="70B86135"/>
    <w:rsid w:val="7BD2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61030"/>
  <w14:defaultImageDpi w14:val="300"/>
  <w15:docId w15:val="{FFFAE404-9301-4560-8108-4E2AA881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hAnsi="宋体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3185</Words>
  <Characters>18157</Characters>
  <Application>Microsoft Office Word</Application>
  <DocSecurity>0</DocSecurity>
  <Lines>151</Lines>
  <Paragraphs>42</Paragraphs>
  <ScaleCrop>false</ScaleCrop>
  <Company/>
  <LinksUpToDate>false</LinksUpToDate>
  <CharactersWithSpaces>21300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wei liu</cp:lastModifiedBy>
  <cp:revision>3</cp:revision>
  <dcterms:created xsi:type="dcterms:W3CDTF">2013-12-23T23:15:00Z</dcterms:created>
  <dcterms:modified xsi:type="dcterms:W3CDTF">2024-03-26T02:14:00Z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1C705D9491BF4D52BC78A76B390104BA_12</vt:lpwstr>
  </property>
</Properties>
</file>